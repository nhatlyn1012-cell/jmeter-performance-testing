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89C3B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Ảnh 1: </w:t>
      </w:r>
      <w:r>
        <w:rPr>
          <w:rFonts w:hint="default" w:ascii="Times New Roman" w:hAnsi="Times New Roman" w:eastAsia="SimSun" w:cs="Times New Roman"/>
          <w:sz w:val="26"/>
          <w:szCs w:val="26"/>
        </w:rPr>
        <w:t>trang GitHub sau khi tạo repository thành công.</w:t>
      </w:r>
    </w:p>
    <w:p w14:paraId="3C1D2DC4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drawing>
          <wp:inline distT="0" distB="0" distL="114300" distR="114300">
            <wp:extent cx="5274310" cy="3926205"/>
            <wp:effectExtent l="0" t="0" r="139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E0A65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 xml:space="preserve">Ảnh 2: </w:t>
      </w:r>
      <w:r>
        <w:rPr>
          <w:rFonts w:hint="default" w:ascii="Times New Roman" w:hAnsi="Times New Roman" w:eastAsia="SimSun" w:cs="Times New Roman"/>
          <w:sz w:val="26"/>
          <w:szCs w:val="26"/>
        </w:rPr>
        <w:t>giao diện Codespaces mở thành công, có trình soạn thảo và terminal.</w:t>
      </w:r>
    </w:p>
    <w:p w14:paraId="366C07AA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drawing>
          <wp:inline distT="0" distB="0" distL="114300" distR="114300">
            <wp:extent cx="5267960" cy="4872990"/>
            <wp:effectExtent l="0" t="0" r="508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7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C21FB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>Ảnh 3</w:t>
      </w:r>
      <w:r>
        <w:rPr>
          <w:rFonts w:hint="default" w:ascii="Times New Roman" w:hAnsi="Times New Roman" w:eastAsia="SimSun" w:cs="Times New Roman"/>
          <w:sz w:val="26"/>
          <w:szCs w:val="26"/>
        </w:rPr>
        <w:t>: terminal hiển thị phiên bản JMeter.</w:t>
      </w:r>
    </w:p>
    <w:p w14:paraId="2EAE36C8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drawing>
          <wp:inline distT="0" distB="0" distL="114300" distR="114300">
            <wp:extent cx="5268595" cy="4810760"/>
            <wp:effectExtent l="0" t="0" r="444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1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3AF4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>Ảnh 4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: file </w:t>
      </w:r>
      <w:r>
        <w:rPr>
          <w:rStyle w:val="44"/>
          <w:rFonts w:hint="default" w:ascii="Times New Roman" w:hAnsi="Times New Roman" w:eastAsia="SimSun" w:cs="Times New Roman"/>
          <w:sz w:val="26"/>
          <w:szCs w:val="26"/>
        </w:rPr>
        <w:t>jmeter-test-plan.jmx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mở trong Codespaces, nhìn thấy phần cấu hình Thread Group và HTTP Request.</w:t>
      </w:r>
    </w:p>
    <w:p w14:paraId="5AF27C7E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drawing>
          <wp:inline distT="0" distB="0" distL="114300" distR="114300">
            <wp:extent cx="5272405" cy="4932045"/>
            <wp:effectExtent l="0" t="0" r="63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3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8E9ED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>Ảnh 5</w:t>
      </w:r>
      <w:r>
        <w:rPr>
          <w:rFonts w:hint="default" w:ascii="Times New Roman" w:hAnsi="Times New Roman" w:eastAsia="SimSun" w:cs="Times New Roman"/>
          <w:sz w:val="26"/>
          <w:szCs w:val="26"/>
        </w:rPr>
        <w:t>: terminal hiển thị quá trình chạy và kết thúc kiểm thử.</w:t>
      </w:r>
    </w:p>
    <w:p w14:paraId="33711AAF">
      <w:r>
        <w:drawing>
          <wp:inline distT="0" distB="0" distL="114300" distR="114300">
            <wp:extent cx="5274310" cy="4788535"/>
            <wp:effectExtent l="0" t="0" r="1397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FA049"/>
    <w:p w14:paraId="58D81C3A">
      <w:pPr>
        <w:rPr>
          <w:rFonts w:hint="default"/>
        </w:rPr>
      </w:pPr>
      <w:r>
        <w:drawing>
          <wp:inline distT="0" distB="0" distL="114300" distR="114300">
            <wp:extent cx="5268595" cy="5036820"/>
            <wp:effectExtent l="0" t="0" r="444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A6FD0C">
      <w:pPr>
        <w:rPr>
          <w:rFonts w:hint="default" w:ascii="Times New Roman" w:hAnsi="Times New Roman" w:eastAsia="SimSun" w:cs="Times New Roman"/>
          <w:sz w:val="26"/>
          <w:szCs w:val="26"/>
          <w:lang w:val="vi-VN"/>
        </w:rPr>
      </w:pPr>
    </w:p>
    <w:p w14:paraId="573CF875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7140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6DE8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9971405"/>
    <w:rsid w:val="1C6C09C2"/>
    <w:rsid w:val="62AD21CE"/>
    <w:rsid w:val="7934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Times New Roman" w:hAnsi="Times New Roman" w:eastAsia="Arial" w:cs="Arial"/>
      <w:sz w:val="26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  <w:jc w:val="center"/>
      <w:outlineLvl w:val="0"/>
    </w:pPr>
    <w:rPr>
      <w:rFonts w:ascii="Times New Roman" w:hAnsi="Times New Roman" w:eastAsia="Arial" w:cs="Arial"/>
      <w:b/>
      <w:sz w:val="32"/>
      <w:szCs w:val="40"/>
      <w:lang w:val="vi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pageBreakBefore w:val="0"/>
      <w:spacing w:before="360" w:after="120"/>
      <w:outlineLvl w:val="1"/>
    </w:pPr>
    <w:rPr>
      <w:rFonts w:ascii="Times New Roman" w:hAnsi="Times New Roman" w:eastAsia="Arial" w:cs="Arial"/>
      <w:b/>
      <w:sz w:val="26"/>
      <w:szCs w:val="32"/>
      <w:lang w:val="vi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pageBreakBefore w:val="0"/>
      <w:spacing w:before="320" w:after="80"/>
      <w:outlineLvl w:val="2"/>
    </w:pPr>
    <w:rPr>
      <w:rFonts w:ascii="Times New Roman" w:hAnsi="Times New Roman" w:eastAsia="Arial" w:cs="Arial"/>
      <w:b/>
      <w:color w:val="434343"/>
      <w:sz w:val="26"/>
      <w:szCs w:val="28"/>
      <w:lang w:val="vi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2026-10-14T02:45:00Z</dcterms:created>
  <dc:creator>NHAT LINH</dc:creator>
  <cp:lastModifiedBy>NHAT LINH</cp:lastModifiedBy>
  <dcterms:modified xsi:type="dcterms:W3CDTF">2026-10-14T03:21:38Z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5837783D47A84725A0014467DFBBE3C2_11</vt:lpwstr>
  </property>
  <property fmtid="{D5CDD505-2E9C-101B-9397-08002B2CF9AE}" pid="4" name="KSOTemplateDocerSaveRecord">
    <vt:lpwstr>eyJoZGlkIjoiZTE0N2VmYTA2ZGIwMmRlYjM1YzQxOWQ2MzMzMzQ4ZDYiLCJ1c2VySWQiOiIxMzkyMTcyMTk4Mzk3In0=</vt:lpwstr>
  </property>
</Properties>
</file>